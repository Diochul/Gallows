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83E37A"/>
    <w:p w14:paraId="4CC7F9A1"/>
    <w:p w14:paraId="3FAD886F"/>
    <w:p w14:paraId="6C7721E8"/>
    <w:p w14:paraId="54A0CE40">
      <w:pPr>
        <w:jc w:val="center"/>
      </w:pPr>
      <w:r>
        <w:rPr>
          <w:rFonts w:ascii="Times New Roman" w:hAnsi="Times New Roman"/>
          <w:b/>
          <w:i w:val="0"/>
          <w:sz w:val="24"/>
        </w:rPr>
        <w:t>МИНИСТЕРСТВО НАУКИ И ВЫСШЕГО ОБРАЗОВАНИЯ РОССИЙСКОЙ ФЕДЕРАЦИИ</w:t>
      </w:r>
    </w:p>
    <w:p w14:paraId="5FB98252"/>
    <w:p w14:paraId="11C1771E">
      <w:pPr>
        <w:jc w:val="center"/>
      </w:pPr>
      <w:r>
        <w:rPr>
          <w:rFonts w:ascii="Times New Roman" w:hAnsi="Times New Roman"/>
          <w:b w:val="0"/>
          <w:i w:val="0"/>
          <w:sz w:val="24"/>
        </w:rPr>
        <w:t>Федеральное государственное бюджетное образовательное учреждение</w:t>
      </w:r>
      <w:r>
        <w:rPr>
          <w:rFonts w:ascii="Times New Roman" w:hAnsi="Times New Roman"/>
          <w:b w:val="0"/>
          <w:i w:val="0"/>
          <w:sz w:val="24"/>
        </w:rPr>
        <w:br w:type="textWrapping"/>
      </w:r>
      <w:r>
        <w:rPr>
          <w:rFonts w:ascii="Times New Roman" w:hAnsi="Times New Roman"/>
          <w:b w:val="0"/>
          <w:i w:val="0"/>
          <w:sz w:val="24"/>
        </w:rPr>
        <w:t>высшего образования</w:t>
      </w:r>
    </w:p>
    <w:p w14:paraId="64F1218B"/>
    <w:p w14:paraId="5B888BA6">
      <w:pPr>
        <w:jc w:val="center"/>
      </w:pPr>
      <w:r>
        <w:rPr>
          <w:rFonts w:ascii="Times New Roman" w:hAnsi="Times New Roman"/>
          <w:b/>
          <w:i w:val="0"/>
          <w:sz w:val="26"/>
        </w:rPr>
        <w:t>«РОССИЙСКИЙ ГОСУДАРСТВЕННЫЙ УНИВЕРСИТЕТ»</w:t>
      </w:r>
    </w:p>
    <w:p w14:paraId="4536472B"/>
    <w:p w14:paraId="1D52BF39">
      <w:pPr>
        <w:jc w:val="center"/>
      </w:pPr>
      <w:r>
        <w:rPr>
          <w:rFonts w:ascii="Times New Roman" w:hAnsi="Times New Roman"/>
          <w:b w:val="0"/>
          <w:i/>
          <w:sz w:val="24"/>
        </w:rPr>
        <w:t>Кафедра информатики и программирования</w:t>
      </w:r>
    </w:p>
    <w:p w14:paraId="7851B618"/>
    <w:p w14:paraId="6DA1F59C"/>
    <w:p w14:paraId="7836A49F"/>
    <w:p w14:paraId="7CA98A04">
      <w:pPr>
        <w:jc w:val="center"/>
      </w:pPr>
      <w:r>
        <w:rPr>
          <w:rFonts w:ascii="Times New Roman" w:hAnsi="Times New Roman"/>
          <w:b/>
          <w:i w:val="0"/>
          <w:sz w:val="32"/>
        </w:rPr>
        <w:t>ЛАБОРАТОРНАЯ РАБОТА №2</w:t>
      </w:r>
    </w:p>
    <w:p w14:paraId="2AD0E997"/>
    <w:p w14:paraId="238EFB16">
      <w:pPr>
        <w:jc w:val="center"/>
      </w:pPr>
      <w:r>
        <w:rPr>
          <w:rFonts w:ascii="Times New Roman" w:hAnsi="Times New Roman"/>
          <w:b w:val="0"/>
          <w:i w:val="0"/>
          <w:sz w:val="28"/>
        </w:rPr>
        <w:t>Тема: «Разработка консольной игры «Виселица» на языке Python»</w:t>
      </w:r>
    </w:p>
    <w:p w14:paraId="03EECBB0"/>
    <w:p w14:paraId="2CA5586A"/>
    <w:p w14:paraId="290E716C"/>
    <w:p w14:paraId="65D30B5B">
      <w:pPr>
        <w:spacing w:after="120"/>
        <w:jc w:val="both"/>
      </w:pPr>
      <w:r>
        <w:rPr>
          <w:rFonts w:ascii="Times New Roman" w:hAnsi="Times New Roman"/>
          <w:b w:val="0"/>
          <w:sz w:val="28"/>
        </w:rPr>
        <w:t>Выполнил: студент группы ПИ 1.6</w:t>
      </w:r>
      <w:r>
        <w:rPr>
          <w:rFonts w:ascii="Times New Roman" w:hAnsi="Times New Roman"/>
          <w:b w:val="0"/>
          <w:sz w:val="28"/>
        </w:rPr>
        <w:br w:type="textWrapping"/>
      </w:r>
      <w:r>
        <w:rPr>
          <w:rFonts w:ascii="Times New Roman" w:hAnsi="Times New Roman"/>
          <w:b w:val="0"/>
          <w:sz w:val="28"/>
        </w:rPr>
        <w:t>Чульфаидис Дионис Теймуразович</w:t>
      </w:r>
      <w:r>
        <w:rPr>
          <w:rFonts w:ascii="Times New Roman" w:hAnsi="Times New Roman"/>
          <w:b w:val="0"/>
          <w:sz w:val="28"/>
        </w:rPr>
        <w:br w:type="textWrapping"/>
      </w:r>
      <w:r>
        <w:rPr>
          <w:rFonts w:ascii="Times New Roman" w:hAnsi="Times New Roman"/>
          <w:b w:val="0"/>
          <w:sz w:val="28"/>
        </w:rPr>
        <w:t>Вариант №20</w:t>
      </w:r>
    </w:p>
    <w:p w14:paraId="18CBA1C6"/>
    <w:p w14:paraId="3BCE31D6">
      <w:pPr>
        <w:spacing w:after="120"/>
        <w:jc w:val="both"/>
      </w:pPr>
      <w:r>
        <w:rPr>
          <w:rFonts w:ascii="Times New Roman" w:hAnsi="Times New Roman"/>
          <w:b w:val="0"/>
          <w:sz w:val="28"/>
        </w:rPr>
        <w:t>Проверил: преподаватель</w:t>
      </w:r>
      <w:r>
        <w:rPr>
          <w:rFonts w:ascii="Times New Roman" w:hAnsi="Times New Roman"/>
          <w:b w:val="0"/>
          <w:sz w:val="28"/>
        </w:rPr>
        <w:br w:type="textWrapping"/>
      </w:r>
      <w:r>
        <w:rPr>
          <w:rFonts w:ascii="Times New Roman" w:hAnsi="Times New Roman"/>
          <w:b w:val="0"/>
          <w:sz w:val="28"/>
        </w:rPr>
        <w:t>[ФИО преподавателя]</w:t>
      </w:r>
    </w:p>
    <w:p w14:paraId="0E755638"/>
    <w:p w14:paraId="607C56BC"/>
    <w:p w14:paraId="07542C71">
      <w:pPr>
        <w:jc w:val="center"/>
      </w:pPr>
      <w:r>
        <w:rPr>
          <w:b w:val="0"/>
          <w:i w:val="0"/>
          <w:sz w:val="28"/>
          <w:lang w:val="ru-RU"/>
        </w:rPr>
        <w:t>Ростов</w:t>
      </w:r>
      <w:r>
        <w:rPr>
          <w:rFonts w:hint="default"/>
          <w:b w:val="0"/>
          <w:i w:val="0"/>
          <w:sz w:val="28"/>
          <w:lang w:val="ru-RU"/>
        </w:rPr>
        <w:t>-на-Дону</w:t>
      </w:r>
      <w:bookmarkStart w:id="0" w:name="_GoBack"/>
      <w:bookmarkEnd w:id="0"/>
      <w:r>
        <w:rPr>
          <w:rFonts w:ascii="Times New Roman" w:hAnsi="Times New Roman"/>
          <w:b w:val="0"/>
          <w:i w:val="0"/>
          <w:sz w:val="28"/>
        </w:rPr>
        <w:t>, 2026</w:t>
      </w:r>
    </w:p>
    <w:p w14:paraId="089262FC">
      <w:r>
        <w:br w:type="page"/>
      </w:r>
    </w:p>
    <w:p w14:paraId="496B60EB">
      <w:pPr>
        <w:spacing w:before="240" w:after="120"/>
        <w:jc w:val="center"/>
      </w:pPr>
      <w:r>
        <w:rPr>
          <w:rFonts w:ascii="Times New Roman" w:hAnsi="Times New Roman"/>
          <w:b/>
          <w:sz w:val="32"/>
        </w:rPr>
        <w:t>2. Цель работы</w:t>
      </w:r>
    </w:p>
    <w:p w14:paraId="084F00CA">
      <w:pPr>
        <w:spacing w:after="120"/>
        <w:jc w:val="both"/>
      </w:pPr>
      <w:r>
        <w:rPr>
          <w:rFonts w:ascii="Times New Roman" w:hAnsi="Times New Roman"/>
          <w:b w:val="0"/>
          <w:sz w:val="28"/>
        </w:rPr>
        <w:t>Целью работы является разработка консольного приложения на языке Python — игры «Виселица», в которой пользователь угадывает загаданное слово по буквам с ограниченным количеством попыток. В ходе работы закрепляются навыки работы с циклами, условиями, строками и пользовательским вводом в Python.</w:t>
      </w:r>
    </w:p>
    <w:p w14:paraId="65E0466D">
      <w:pPr>
        <w:spacing w:before="240" w:after="120"/>
        <w:jc w:val="center"/>
      </w:pPr>
      <w:r>
        <w:rPr>
          <w:rFonts w:ascii="Times New Roman" w:hAnsi="Times New Roman"/>
          <w:b/>
          <w:sz w:val="32"/>
        </w:rPr>
        <w:t>3. Задача варианта №20</w:t>
      </w:r>
    </w:p>
    <w:p w14:paraId="2BB8F4B4">
      <w:pPr>
        <w:spacing w:after="120"/>
        <w:jc w:val="both"/>
      </w:pPr>
      <w:r>
        <w:rPr>
          <w:rFonts w:ascii="Times New Roman" w:hAnsi="Times New Roman"/>
          <w:b/>
          <w:sz w:val="28"/>
        </w:rPr>
        <w:t>3.1. Формулировка задачи</w:t>
      </w:r>
    </w:p>
    <w:p w14:paraId="5B4F995B">
      <w:pPr>
        <w:spacing w:after="120"/>
        <w:jc w:val="both"/>
      </w:pPr>
      <w:r>
        <w:rPr>
          <w:rFonts w:ascii="Times New Roman" w:hAnsi="Times New Roman"/>
          <w:b w:val="0"/>
          <w:sz w:val="28"/>
        </w:rPr>
        <w:t>Разработать консольную игру «Виселица» на языке Python. Программа загадывает слово, а пользователь вводит буквы, пытаясь отгадать его. За каждую неверную букву начисляется ошибка. При достижении 6 ошибок игра завершается поражением. Также реализовать команды: guess &lt;буква&gt; — угадывание буквы, status — вывод текущего состояния игры, exit — выход из игры.</w:t>
      </w:r>
    </w:p>
    <w:p w14:paraId="1D94196E">
      <w:pPr>
        <w:spacing w:after="120"/>
        <w:jc w:val="both"/>
      </w:pPr>
      <w:r>
        <w:rPr>
          <w:rFonts w:ascii="Times New Roman" w:hAnsi="Times New Roman"/>
          <w:b/>
          <w:sz w:val="28"/>
        </w:rPr>
        <w:t>3.2. Исходные данные и алгоритм</w:t>
      </w:r>
    </w:p>
    <w:p w14:paraId="0B2FFC88">
      <w:pPr>
        <w:spacing w:after="120"/>
        <w:jc w:val="both"/>
      </w:pPr>
      <w:r>
        <w:rPr>
          <w:rFonts w:ascii="Times New Roman" w:hAnsi="Times New Roman"/>
          <w:b w:val="0"/>
          <w:sz w:val="28"/>
        </w:rPr>
        <w:t>Исходные данные: загаданное слово — "lerko" (строка); максимальное количество ошибок — 6. Алгоритм работы программы строится на бесконечном цикле (while True), внутри которого выполняются следующие шаги:</w:t>
      </w:r>
      <w:r>
        <w:rPr>
          <w:rFonts w:ascii="Times New Roman" w:hAnsi="Times New Roman"/>
          <w:b w:val="0"/>
          <w:sz w:val="28"/>
        </w:rPr>
        <w:br w:type="textWrapping"/>
      </w:r>
      <w:r>
        <w:rPr>
          <w:rFonts w:ascii="Times New Roman" w:hAnsi="Times New Roman"/>
          <w:b w:val="0"/>
          <w:sz w:val="28"/>
        </w:rPr>
        <w:t>1) Формирование строки отображения: каждая буква слова заменяется на "_", если ещё не угадана, иначе выводится буква.</w:t>
      </w:r>
      <w:r>
        <w:rPr>
          <w:rFonts w:ascii="Times New Roman" w:hAnsi="Times New Roman"/>
          <w:b w:val="0"/>
          <w:sz w:val="28"/>
        </w:rPr>
        <w:br w:type="textWrapping"/>
      </w:r>
      <w:r>
        <w:rPr>
          <w:rFonts w:ascii="Times New Roman" w:hAnsi="Times New Roman"/>
          <w:b w:val="0"/>
          <w:sz w:val="28"/>
        </w:rPr>
        <w:t>2) Вывод текущего состояния: отображение слова и счётчик ошибок.</w:t>
      </w:r>
      <w:r>
        <w:rPr>
          <w:rFonts w:ascii="Times New Roman" w:hAnsi="Times New Roman"/>
          <w:b w:val="0"/>
          <w:sz w:val="28"/>
        </w:rPr>
        <w:br w:type="textWrapping"/>
      </w:r>
      <w:r>
        <w:rPr>
          <w:rFonts w:ascii="Times New Roman" w:hAnsi="Times New Roman"/>
          <w:b w:val="0"/>
          <w:sz w:val="28"/>
        </w:rPr>
        <w:t>3) Чтение команды пользователя.</w:t>
      </w:r>
      <w:r>
        <w:rPr>
          <w:rFonts w:ascii="Times New Roman" w:hAnsi="Times New Roman"/>
          <w:b w:val="0"/>
          <w:sz w:val="28"/>
        </w:rPr>
        <w:br w:type="textWrapping"/>
      </w:r>
      <w:r>
        <w:rPr>
          <w:rFonts w:ascii="Times New Roman" w:hAnsi="Times New Roman"/>
          <w:b w:val="0"/>
          <w:sz w:val="28"/>
        </w:rPr>
        <w:t>4) Обработка команд: exit — завершение; status — вывод статистики; guess &lt;буква&gt; — проверка буквы.</w:t>
      </w:r>
      <w:r>
        <w:rPr>
          <w:rFonts w:ascii="Times New Roman" w:hAnsi="Times New Roman"/>
          <w:b w:val="0"/>
          <w:sz w:val="28"/>
        </w:rPr>
        <w:br w:type="textWrapping"/>
      </w:r>
      <w:r>
        <w:rPr>
          <w:rFonts w:ascii="Times New Roman" w:hAnsi="Times New Roman"/>
          <w:b w:val="0"/>
          <w:sz w:val="28"/>
        </w:rPr>
        <w:t>5) При угадывании буквы — обновление состояния; при ошибке — увеличение счётчика ошибок.</w:t>
      </w:r>
      <w:r>
        <w:rPr>
          <w:rFonts w:ascii="Times New Roman" w:hAnsi="Times New Roman"/>
          <w:b w:val="0"/>
          <w:sz w:val="28"/>
        </w:rPr>
        <w:br w:type="textWrapping"/>
      </w:r>
      <w:r>
        <w:rPr>
          <w:rFonts w:ascii="Times New Roman" w:hAnsi="Times New Roman"/>
          <w:b w:val="0"/>
          <w:sz w:val="28"/>
        </w:rPr>
        <w:t>6) Проверка условий победы (все буквы угаданы) или поражения (6 ошибок).</w:t>
      </w:r>
    </w:p>
    <w:p w14:paraId="5FEBC9F4">
      <w:pPr>
        <w:spacing w:after="120"/>
        <w:jc w:val="both"/>
      </w:pPr>
      <w:r>
        <w:rPr>
          <w:rFonts w:ascii="Times New Roman" w:hAnsi="Times New Roman"/>
          <w:b/>
          <w:sz w:val="28"/>
        </w:rPr>
        <w:t>3.3. Листинг программы</w:t>
      </w:r>
    </w:p>
    <w:p w14:paraId="4937AB2E">
      <w:pPr>
        <w:spacing w:before="120" w:after="120"/>
        <w:jc w:val="left"/>
      </w:pPr>
      <w:r>
        <w:rPr>
          <w:rFonts w:ascii="Courier New" w:hAnsi="Courier New"/>
          <w:sz w:val="20"/>
        </w:rPr>
        <w:t>print("Привет! Добро пожаловать в игру «Виселица».")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print("Цель: угадать загаданное слово по буквам, пока не закончились попытки.")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print("Команды: guess &lt;буква&gt;, status, exit\n")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Загаданное слово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word = "lerko"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# Строка для хранения угаданных букв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guessed_bykva = ""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errors = 0        # счётчик ошибок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max_errors = 6    # максимальное число ошибок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>while True: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# Формируем строку отображения слова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display_word = ""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for bykva in word: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bykva in guessed_bykva: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display_word += bykva + " 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else: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display_word += "_ "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print("\nСлово:", display_word)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print("Ошибки:", errors, "из", max_errors)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command = input("Введите команду: ").strip().lower()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# Выход из игры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if command == "exit":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print("Выход из игры. До свидания!")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break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# Вывод статуса игры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elif command == "status":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print()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print("--- Статус игры ---")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print("Слово:", display_word)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print("Количество ошибок:", errors)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print("Уже введенные буквы:", guessed_bykva)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print("-------------------")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continue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# Угадывание буквы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elif command.startswith("guess "):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bukva1 = command[6:].strip()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# Проверка: введена ровно одна буква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len(bukva1) != 1: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print("Ошибка: нужно ввести ровно одну букву после команды guess!")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continue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# Проверка: буква уже вводилась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bukva1 in guessed_bykva: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print("Вы уже угадывали эту букву раньше. Попробуйте другую.")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continue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# Добавляем букву в список угаданных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guessed_bykva += bukva1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# Проверка: есть ли буква в слове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bukva1 in word: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print("Отлично! Такая буква есть в слове.")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else: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print("Такой буквы нет в слове! Ошибка увеличивается.")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errors += 1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# Проверка на проигрыш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errors &gt;= max_errors: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print("\nК сожалению, вы проиграли! Превышен лимит ошибок.")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print("Загаданное слово было:", word)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break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# Проверка на победу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won = True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for l in word: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if l not in guessed_bykva: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won = False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    break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if won: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print("\nПоздравляем! Вы полностью угадали слово:", word)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    break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else: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print("Неизвестная команда. Попробуйте еще раз или используйте 'status'.")</w:t>
      </w:r>
      <w:r>
        <w:rPr>
          <w:rFonts w:ascii="Courier New" w:hAnsi="Courier New"/>
          <w:sz w:val="20"/>
        </w:rPr>
        <w:br w:type="textWrapping"/>
      </w:r>
      <w:r>
        <w:rPr>
          <w:rFonts w:ascii="Courier New" w:hAnsi="Courier New"/>
          <w:sz w:val="20"/>
        </w:rPr>
        <w:t xml:space="preserve">        continue</w:t>
      </w:r>
    </w:p>
    <w:p w14:paraId="47C7C1AC">
      <w:r>
        <w:br w:type="page"/>
      </w:r>
    </w:p>
    <w:p w14:paraId="56992265">
      <w:pPr>
        <w:spacing w:before="240" w:after="120"/>
        <w:jc w:val="center"/>
      </w:pPr>
      <w:r>
        <w:rPr>
          <w:rFonts w:ascii="Times New Roman" w:hAnsi="Times New Roman"/>
          <w:b/>
          <w:sz w:val="32"/>
        </w:rPr>
        <w:t>4. Выводы</w:t>
      </w:r>
    </w:p>
    <w:p w14:paraId="51CEC961">
      <w:pPr>
        <w:spacing w:after="120"/>
        <w:jc w:val="both"/>
      </w:pPr>
      <w:r>
        <w:rPr>
          <w:rFonts w:ascii="Times New Roman" w:hAnsi="Times New Roman"/>
          <w:b w:val="0"/>
          <w:sz w:val="28"/>
        </w:rPr>
        <w:t>В ходе выполнения лабораторной работы была разработана консольная игра «Виселица» на языке Python. Программа реализует полный игровой цикл: загадывание слова, ввод букв пользователем, отслеживание количества ошибок и определение победителя.</w:t>
      </w:r>
    </w:p>
    <w:p w14:paraId="5D93DBE9">
      <w:pPr>
        <w:spacing w:after="120"/>
        <w:jc w:val="both"/>
      </w:pPr>
      <w:r>
        <w:rPr>
          <w:rFonts w:ascii="Times New Roman" w:hAnsi="Times New Roman"/>
          <w:b w:val="0"/>
          <w:sz w:val="28"/>
        </w:rPr>
        <w:t>В процессе разработки были закреплены следующие темы: организация бесконечного цикла с условиями выхода (while True / break), ветвление (if-elif-else), работа со строками (поиск подстроки, конкатенация, форматирование), а также обработка пользовательского ввода.</w:t>
      </w:r>
    </w:p>
    <w:p w14:paraId="4F2171F4">
      <w:pPr>
        <w:spacing w:after="120"/>
        <w:jc w:val="both"/>
      </w:pPr>
      <w:r>
        <w:rPr>
          <w:rFonts w:ascii="Times New Roman" w:hAnsi="Times New Roman"/>
          <w:b w:val="0"/>
          <w:sz w:val="28"/>
        </w:rPr>
        <w:t>Трудности возникли при проверке дублирующихся букв (буква уже вводилась ранее) — решено ведением строки guessed_bykva и проверкой вхождения. Ещё один момент — обработка команды "guess" с извлечением буквы через срез строки, что потребовало проверки длины введённой команды.</w:t>
      </w:r>
    </w:p>
    <w:p w14:paraId="31F14720">
      <w:pPr>
        <w:spacing w:after="120"/>
        <w:jc w:val="both"/>
      </w:pPr>
      <w:r>
        <w:rPr>
          <w:rFonts w:ascii="Times New Roman" w:hAnsi="Times New Roman"/>
          <w:b w:val="0"/>
          <w:sz w:val="28"/>
        </w:rPr>
        <w:t>Итоговая программа корректно работает, обрабатывает все предусмотренные команды и штатно завершается при достижении условий победы, поражения или по команде exit.</w:t>
      </w:r>
    </w:p>
    <w:sectPr>
      <w:pgSz w:w="12240" w:h="15840"/>
      <w:pgMar w:top="1134" w:right="850" w:bottom="1134" w:left="141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F133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soLL</cp:lastModifiedBy>
  <dcterms:modified xsi:type="dcterms:W3CDTF">2026-10-23T14:59:05Z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1049-12.2.0.23206</vt:lpwstr>
  </property>
  <property fmtid="{D5CDD505-2E9C-101B-9397-08002B2CF9AE}" pid="3" name="ICV">
    <vt:lpwstr>BC190303E1A049C08B0E017186A02AB3_12</vt:lpwstr>
  </property>
</Properties>
</file>